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C6BDF">
      <w:pPr>
        <w:pStyle w:val="2"/>
        <w:ind w:firstLine="643" w:firstLineChars="200"/>
        <w:rPr>
          <w:sz w:val="32"/>
          <w:szCs w:val="32"/>
        </w:rPr>
      </w:pPr>
      <w:r>
        <w:rPr>
          <w:sz w:val="32"/>
          <w:szCs w:val="32"/>
        </w:rPr>
        <w:t>Task-03: Comparative Login Test Cases – SauceDemo</w:t>
      </w:r>
    </w:p>
    <w:p w14:paraId="0969B1FE"/>
    <w:p w14:paraId="08C5E21D">
      <w:r>
        <w:rPr>
          <w:b/>
          <w:bCs/>
        </w:rPr>
        <w:t>Demo Website</w:t>
      </w:r>
      <w:r>
        <w:t>:</w:t>
      </w:r>
      <w:r>
        <w:rPr>
          <w:rFonts w:hint="default"/>
          <w:lang w:val="en-IN"/>
        </w:rPr>
        <w:t xml:space="preserve"> </w:t>
      </w:r>
      <w:r>
        <w:t>https://www.saucedemo.com/</w:t>
      </w:r>
      <w:r>
        <w:br w:type="textWrapping"/>
      </w:r>
      <w:bookmarkStart w:id="0" w:name="_GoBack"/>
      <w:bookmarkEnd w:id="0"/>
      <w:r>
        <w:br w:type="textWrapping"/>
      </w:r>
      <w:r>
        <w:rPr>
          <w:b/>
          <w:bCs/>
        </w:rPr>
        <w:t>Objective:</w:t>
      </w:r>
      <w:r>
        <w:br w:type="textWrapping"/>
      </w:r>
      <w:r>
        <w:t>To perform a comparative analysis of login functionality by executing positive and negative test cases and documenting expected versus actual results to validate application behavior.</w:t>
      </w:r>
    </w:p>
    <w:p w14:paraId="67826F59"/>
    <w:p w14:paraId="287CB81C">
      <w:pPr>
        <w:pStyle w:val="3"/>
        <w:rPr>
          <w:b/>
          <w:bCs/>
        </w:rPr>
      </w:pPr>
      <w:r>
        <w:rPr>
          <w:b/>
          <w:bCs/>
        </w:rPr>
        <w:t>Test Environment</w:t>
      </w:r>
    </w:p>
    <w:p w14:paraId="0A645BBD">
      <w:r>
        <w:t>- Application Type: Web Application</w:t>
      </w:r>
      <w:r>
        <w:br w:type="textWrapping"/>
      </w:r>
      <w:r>
        <w:t>- Browser: Google Chrome</w:t>
      </w:r>
      <w:r>
        <w:br w:type="textWrapping"/>
      </w:r>
      <w:r>
        <w:t>- Automation Tool: Selenium WebDriver</w:t>
      </w:r>
      <w:r>
        <w:br w:type="textWrapping"/>
      </w:r>
      <w:r>
        <w:t>- Language: Python</w:t>
      </w:r>
      <w:r>
        <w:br w:type="textWrapping"/>
      </w:r>
      <w:r>
        <w:t>- Operating System: Windows</w:t>
      </w:r>
      <w:r>
        <w:br w:type="textWrapping"/>
      </w:r>
    </w:p>
    <w:p w14:paraId="6B111FBD">
      <w:pPr>
        <w:pStyle w:val="3"/>
        <w:rPr>
          <w:rFonts w:hint="default"/>
          <w:lang w:val="en-IN"/>
        </w:rPr>
      </w:pPr>
      <w:r>
        <w:t>Comparative Test Cases</w:t>
      </w:r>
      <w:r>
        <w:rPr>
          <w:rFonts w:hint="default"/>
          <w:lang w:val="en-IN"/>
        </w:rPr>
        <w:t>:</w:t>
      </w:r>
    </w:p>
    <w:p w14:paraId="27DEEBEF">
      <w:pPr>
        <w:rPr>
          <w:rFonts w:hint="default"/>
          <w:lang w:val="en-I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1261"/>
        <w:gridCol w:w="1827"/>
        <w:gridCol w:w="1341"/>
        <w:gridCol w:w="1341"/>
        <w:gridCol w:w="976"/>
        <w:gridCol w:w="1163"/>
      </w:tblGrid>
      <w:tr w14:paraId="7895E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2B8D4E0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234" w:type="dxa"/>
          </w:tcPr>
          <w:p w14:paraId="1D4CF4D6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234" w:type="dxa"/>
          </w:tcPr>
          <w:p w14:paraId="271DB59D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34" w:type="dxa"/>
          </w:tcPr>
          <w:p w14:paraId="67169FD5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234" w:type="dxa"/>
          </w:tcPr>
          <w:p w14:paraId="2D81C79B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34" w:type="dxa"/>
          </w:tcPr>
          <w:p w14:paraId="7E476AA8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234" w:type="dxa"/>
          </w:tcPr>
          <w:p w14:paraId="0A5E1D56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73089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CDA2C06">
            <w:r>
              <w:t>TC_01</w:t>
            </w:r>
          </w:p>
        </w:tc>
        <w:tc>
          <w:tcPr>
            <w:tcW w:w="1234" w:type="dxa"/>
          </w:tcPr>
          <w:p w14:paraId="4B8ED755">
            <w:r>
              <w:t>Login with valid credentials</w:t>
            </w:r>
          </w:p>
        </w:tc>
        <w:tc>
          <w:tcPr>
            <w:tcW w:w="1234" w:type="dxa"/>
          </w:tcPr>
          <w:p w14:paraId="113540F6">
            <w:r>
              <w:t>Username: standard_user</w:t>
            </w:r>
            <w:r>
              <w:br w:type="textWrapping"/>
            </w:r>
            <w:r>
              <w:t>Password: secret_sauce</w:t>
            </w:r>
          </w:p>
        </w:tc>
        <w:tc>
          <w:tcPr>
            <w:tcW w:w="1234" w:type="dxa"/>
          </w:tcPr>
          <w:p w14:paraId="02C4E33A">
            <w:r>
              <w:t>User should login successfully and navigate to inventory page</w:t>
            </w:r>
          </w:p>
        </w:tc>
        <w:tc>
          <w:tcPr>
            <w:tcW w:w="1234" w:type="dxa"/>
          </w:tcPr>
          <w:p w14:paraId="01198402">
            <w:r>
              <w:t>User logged in successfully and inventory page displayed</w:t>
            </w:r>
          </w:p>
        </w:tc>
        <w:tc>
          <w:tcPr>
            <w:tcW w:w="1234" w:type="dxa"/>
          </w:tcPr>
          <w:p w14:paraId="4778A074">
            <w:r>
              <w:t>PASS</w:t>
            </w:r>
          </w:p>
        </w:tc>
        <w:tc>
          <w:tcPr>
            <w:tcW w:w="1234" w:type="dxa"/>
          </w:tcPr>
          <w:p w14:paraId="63A00194">
            <w:r>
              <w:t>Positive test case</w:t>
            </w:r>
          </w:p>
        </w:tc>
      </w:tr>
      <w:tr w14:paraId="0AC24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9390DA2">
            <w:r>
              <w:t>TC_02</w:t>
            </w:r>
          </w:p>
        </w:tc>
        <w:tc>
          <w:tcPr>
            <w:tcW w:w="1234" w:type="dxa"/>
          </w:tcPr>
          <w:p w14:paraId="7EBE5323">
            <w:r>
              <w:t>Login with invalid username</w:t>
            </w:r>
          </w:p>
        </w:tc>
        <w:tc>
          <w:tcPr>
            <w:tcW w:w="1234" w:type="dxa"/>
          </w:tcPr>
          <w:p w14:paraId="115F4636">
            <w:r>
              <w:t>Username: wrong_user</w:t>
            </w:r>
            <w:r>
              <w:br w:type="textWrapping"/>
            </w:r>
            <w:r>
              <w:t>Password: secret_sauce</w:t>
            </w:r>
          </w:p>
        </w:tc>
        <w:tc>
          <w:tcPr>
            <w:tcW w:w="1234" w:type="dxa"/>
          </w:tcPr>
          <w:p w14:paraId="542760DD">
            <w:r>
              <w:t>Error message should be displayed</w:t>
            </w:r>
          </w:p>
        </w:tc>
        <w:tc>
          <w:tcPr>
            <w:tcW w:w="1234" w:type="dxa"/>
          </w:tcPr>
          <w:p w14:paraId="79BA9644">
            <w:r>
              <w:t>Error message displayed</w:t>
            </w:r>
          </w:p>
        </w:tc>
        <w:tc>
          <w:tcPr>
            <w:tcW w:w="1234" w:type="dxa"/>
          </w:tcPr>
          <w:p w14:paraId="0A20C3F9">
            <w:r>
              <w:t>PASS</w:t>
            </w:r>
          </w:p>
        </w:tc>
        <w:tc>
          <w:tcPr>
            <w:tcW w:w="1234" w:type="dxa"/>
          </w:tcPr>
          <w:p w14:paraId="7A1AFD1A">
            <w:r>
              <w:t>Negative test case</w:t>
            </w:r>
          </w:p>
        </w:tc>
      </w:tr>
      <w:tr w14:paraId="09850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3E95919">
            <w:r>
              <w:t>TC_03</w:t>
            </w:r>
          </w:p>
        </w:tc>
        <w:tc>
          <w:tcPr>
            <w:tcW w:w="1234" w:type="dxa"/>
          </w:tcPr>
          <w:p w14:paraId="0648BD16">
            <w:r>
              <w:t>Login with invalid password</w:t>
            </w:r>
          </w:p>
        </w:tc>
        <w:tc>
          <w:tcPr>
            <w:tcW w:w="1234" w:type="dxa"/>
          </w:tcPr>
          <w:p w14:paraId="228488D3">
            <w:r>
              <w:t>Username: standard_user</w:t>
            </w:r>
            <w:r>
              <w:br w:type="textWrapping"/>
            </w:r>
            <w:r>
              <w:t>Password: wrong_password</w:t>
            </w:r>
          </w:p>
        </w:tc>
        <w:tc>
          <w:tcPr>
            <w:tcW w:w="1234" w:type="dxa"/>
          </w:tcPr>
          <w:p w14:paraId="2B127875">
            <w:r>
              <w:t>Error message should be displayed</w:t>
            </w:r>
          </w:p>
        </w:tc>
        <w:tc>
          <w:tcPr>
            <w:tcW w:w="1234" w:type="dxa"/>
          </w:tcPr>
          <w:p w14:paraId="6F292974">
            <w:r>
              <w:t>Error message displayed</w:t>
            </w:r>
          </w:p>
        </w:tc>
        <w:tc>
          <w:tcPr>
            <w:tcW w:w="1234" w:type="dxa"/>
          </w:tcPr>
          <w:p w14:paraId="428B0E55">
            <w:r>
              <w:t>PASS</w:t>
            </w:r>
          </w:p>
        </w:tc>
        <w:tc>
          <w:tcPr>
            <w:tcW w:w="1234" w:type="dxa"/>
          </w:tcPr>
          <w:p w14:paraId="066A9217">
            <w:r>
              <w:t>Negative test case</w:t>
            </w:r>
          </w:p>
        </w:tc>
      </w:tr>
      <w:tr w14:paraId="111B0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34F0BD8">
            <w:r>
              <w:t>TC_04</w:t>
            </w:r>
          </w:p>
        </w:tc>
        <w:tc>
          <w:tcPr>
            <w:tcW w:w="1234" w:type="dxa"/>
          </w:tcPr>
          <w:p w14:paraId="4C86CD58">
            <w:r>
              <w:t>Login with empty username and password</w:t>
            </w:r>
          </w:p>
        </w:tc>
        <w:tc>
          <w:tcPr>
            <w:tcW w:w="1234" w:type="dxa"/>
          </w:tcPr>
          <w:p w14:paraId="4D4248CA">
            <w:r>
              <w:t>Username: blank</w:t>
            </w:r>
            <w:r>
              <w:br w:type="textWrapping"/>
            </w:r>
            <w:r>
              <w:t>Password: blank</w:t>
            </w:r>
          </w:p>
        </w:tc>
        <w:tc>
          <w:tcPr>
            <w:tcW w:w="1234" w:type="dxa"/>
          </w:tcPr>
          <w:p w14:paraId="0CC7B203">
            <w:r>
              <w:t>Validation error message should be displayed</w:t>
            </w:r>
          </w:p>
        </w:tc>
        <w:tc>
          <w:tcPr>
            <w:tcW w:w="1234" w:type="dxa"/>
          </w:tcPr>
          <w:p w14:paraId="349CAED4">
            <w:r>
              <w:t>Error message displayed</w:t>
            </w:r>
          </w:p>
        </w:tc>
        <w:tc>
          <w:tcPr>
            <w:tcW w:w="1234" w:type="dxa"/>
          </w:tcPr>
          <w:p w14:paraId="2F6F62AA">
            <w:r>
              <w:t>PASS</w:t>
            </w:r>
          </w:p>
        </w:tc>
        <w:tc>
          <w:tcPr>
            <w:tcW w:w="1234" w:type="dxa"/>
          </w:tcPr>
          <w:p w14:paraId="1323D86E">
            <w:r>
              <w:t>Negative test case</w:t>
            </w:r>
          </w:p>
        </w:tc>
      </w:tr>
      <w:tr w14:paraId="36840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D3A6B5">
            <w:r>
              <w:t>TC_05</w:t>
            </w:r>
          </w:p>
        </w:tc>
        <w:tc>
          <w:tcPr>
            <w:tcW w:w="1234" w:type="dxa"/>
          </w:tcPr>
          <w:p w14:paraId="24DAC66D">
            <w:r>
              <w:t>Login with empty username</w:t>
            </w:r>
          </w:p>
        </w:tc>
        <w:tc>
          <w:tcPr>
            <w:tcW w:w="1234" w:type="dxa"/>
          </w:tcPr>
          <w:p w14:paraId="645BD65E">
            <w:r>
              <w:t>Username: blank</w:t>
            </w:r>
            <w:r>
              <w:br w:type="textWrapping"/>
            </w:r>
            <w:r>
              <w:t>Password: secret_sauce</w:t>
            </w:r>
          </w:p>
        </w:tc>
        <w:tc>
          <w:tcPr>
            <w:tcW w:w="1234" w:type="dxa"/>
          </w:tcPr>
          <w:p w14:paraId="0022C6D9">
            <w:r>
              <w:t>Validation error message should be displayed</w:t>
            </w:r>
          </w:p>
        </w:tc>
        <w:tc>
          <w:tcPr>
            <w:tcW w:w="1234" w:type="dxa"/>
          </w:tcPr>
          <w:p w14:paraId="7AE06172">
            <w:r>
              <w:t>Error message displayed</w:t>
            </w:r>
          </w:p>
        </w:tc>
        <w:tc>
          <w:tcPr>
            <w:tcW w:w="1234" w:type="dxa"/>
          </w:tcPr>
          <w:p w14:paraId="62A02905">
            <w:r>
              <w:t>PASS</w:t>
            </w:r>
          </w:p>
        </w:tc>
        <w:tc>
          <w:tcPr>
            <w:tcW w:w="1234" w:type="dxa"/>
          </w:tcPr>
          <w:p w14:paraId="2ADD4F4C">
            <w:r>
              <w:t>Negative test case</w:t>
            </w:r>
          </w:p>
        </w:tc>
      </w:tr>
      <w:tr w14:paraId="33BD6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D310825">
            <w:r>
              <w:t>TC_06</w:t>
            </w:r>
          </w:p>
        </w:tc>
        <w:tc>
          <w:tcPr>
            <w:tcW w:w="1234" w:type="dxa"/>
          </w:tcPr>
          <w:p w14:paraId="4E21D92E">
            <w:r>
              <w:t>Login with empty password</w:t>
            </w:r>
          </w:p>
        </w:tc>
        <w:tc>
          <w:tcPr>
            <w:tcW w:w="1234" w:type="dxa"/>
          </w:tcPr>
          <w:p w14:paraId="147E5CDD">
            <w:r>
              <w:t>Username: standard_user</w:t>
            </w:r>
            <w:r>
              <w:br w:type="textWrapping"/>
            </w:r>
            <w:r>
              <w:t>Password: blank</w:t>
            </w:r>
          </w:p>
        </w:tc>
        <w:tc>
          <w:tcPr>
            <w:tcW w:w="1234" w:type="dxa"/>
          </w:tcPr>
          <w:p w14:paraId="0972C337">
            <w:r>
              <w:t>Validation error message should be displayed</w:t>
            </w:r>
          </w:p>
        </w:tc>
        <w:tc>
          <w:tcPr>
            <w:tcW w:w="1234" w:type="dxa"/>
          </w:tcPr>
          <w:p w14:paraId="1DE8F80A">
            <w:r>
              <w:t>Error message displayed</w:t>
            </w:r>
          </w:p>
        </w:tc>
        <w:tc>
          <w:tcPr>
            <w:tcW w:w="1234" w:type="dxa"/>
          </w:tcPr>
          <w:p w14:paraId="05E05757">
            <w:r>
              <w:t>PASS</w:t>
            </w:r>
          </w:p>
        </w:tc>
        <w:tc>
          <w:tcPr>
            <w:tcW w:w="1234" w:type="dxa"/>
          </w:tcPr>
          <w:p w14:paraId="4912D13E">
            <w:r>
              <w:t>Negative test case</w:t>
            </w:r>
          </w:p>
        </w:tc>
      </w:tr>
    </w:tbl>
    <w:p w14:paraId="59530A31">
      <w:pPr>
        <w:pStyle w:val="3"/>
      </w:pPr>
    </w:p>
    <w:p w14:paraId="6263A771">
      <w:pPr>
        <w:pStyle w:val="3"/>
      </w:pPr>
      <w:r>
        <w:t>Comparison Summary</w:t>
      </w:r>
    </w:p>
    <w:p w14:paraId="0D509341">
      <w:r>
        <w:t>- Positive test case passed, confirming valid login functionality.</w:t>
      </w:r>
      <w:r>
        <w:br w:type="textWrapping"/>
      </w:r>
      <w:r>
        <w:t>- All negative test cases correctly displayed error messages.</w:t>
      </w:r>
      <w:r>
        <w:br w:type="textWrapping"/>
      </w:r>
      <w:r>
        <w:t>- No functional discrepancies observed between expected and actual results.</w:t>
      </w:r>
      <w:r>
        <w:br w:type="textWrapping"/>
      </w:r>
    </w:p>
    <w:p w14:paraId="4295B548">
      <w:pPr>
        <w:pStyle w:val="3"/>
      </w:pPr>
      <w:r>
        <w:t>Conclusion</w:t>
      </w:r>
    </w:p>
    <w:p w14:paraId="7F9895C7">
      <w:r>
        <w:t>The comparative testing of the login module confirms that the SauceDemo application behaves as expected for both valid and invalid login attempts. The test results indicate a stable and reliable login feature.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63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Mercy</cp:lastModifiedBy>
  <dcterms:modified xsi:type="dcterms:W3CDTF">2026-01-16T14:04:13Z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CDC26FEC14834058B5730002F6A5E609_13</vt:lpwstr>
  </property>
</Properties>
</file>